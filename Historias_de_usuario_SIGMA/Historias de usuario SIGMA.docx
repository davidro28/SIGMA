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089C2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0" w:name="_3svvpma45lkv" w:colFirst="0" w:colLast="0"/>
      <w:bookmarkEnd w:id="0"/>
      <w:r>
        <w:rPr>
          <w:rFonts w:ascii="Times New Roman" w:hAnsi="Times New Roman" w:eastAsia="Times New Roman" w:cs="Times New Roman"/>
          <w:b/>
          <w:sz w:val="24"/>
          <w:szCs w:val="24"/>
        </w:rPr>
        <w:t>001</w:t>
      </w:r>
      <w:r>
        <w:rPr>
          <w:rFonts w:ascii="Times New Roman" w:hAnsi="Times New Roman" w:eastAsia="Times New Roman" w:cs="Times New Roman"/>
          <w:sz w:val="24"/>
          <w:szCs w:val="24"/>
        </w:rPr>
        <w:t>: Asignar Activo a Responsable</w:t>
      </w:r>
    </w:p>
    <w:p w14:paraId="7E21BF53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Asignación de activos tecnológicos a responsables </w:t>
      </w:r>
    </w:p>
    <w:p w14:paraId="6FB5C9E9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Administrador</w:t>
      </w:r>
      <w:r>
        <w:rPr>
          <w:rFonts w:ascii="Times New Roman" w:hAnsi="Times New Roman" w:eastAsia="Times New Roman" w:cs="Times New Roman"/>
          <w:sz w:val="24"/>
          <w:szCs w:val="24"/>
        </w:rPr>
        <w:t>, quiero asignar un activo específico a un responsable registrado, para garantizar la custodia y facilitar el seguimiento de dicho activo en el sistema.</w:t>
      </w:r>
    </w:p>
    <w:p w14:paraId="2C0FEC1A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79E1700B">
      <w:pPr>
        <w:numPr>
          <w:ilvl w:val="0"/>
          <w:numId w:val="1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permitir seleccionar un activo disponible</w:t>
      </w:r>
    </w:p>
    <w:p w14:paraId="5894449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permitir seleccionar un responsable activo</w:t>
      </w:r>
    </w:p>
    <w:p w14:paraId="4B18329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registrar fecha y hora de asignación</w:t>
      </w:r>
    </w:p>
    <w:p w14:paraId="7A59AD9C">
      <w:pPr>
        <w:numPr>
          <w:ilvl w:val="0"/>
          <w:numId w:val="1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cambiar el estado del activo a "Asignado"</w:t>
      </w:r>
    </w:p>
    <w:p w14:paraId="5D6622F2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1" w:name="_pbczaf5gaz3l" w:colFirst="0" w:colLast="0"/>
      <w:bookmarkEnd w:id="1"/>
      <w:r>
        <w:rPr>
          <w:rFonts w:ascii="Times New Roman" w:hAnsi="Times New Roman" w:eastAsia="Times New Roman" w:cs="Times New Roman"/>
          <w:b/>
          <w:sz w:val="24"/>
          <w:szCs w:val="24"/>
        </w:rPr>
        <w:t>002: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Modificar Activo</w:t>
      </w:r>
    </w:p>
    <w:p w14:paraId="32577FB2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Modificación de activos asignados</w:t>
      </w:r>
    </w:p>
    <w:p w14:paraId="61CAAB13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Administrador</w:t>
      </w:r>
      <w:r>
        <w:rPr>
          <w:rFonts w:ascii="Times New Roman" w:hAnsi="Times New Roman" w:eastAsia="Times New Roman" w:cs="Times New Roman"/>
          <w:sz w:val="24"/>
          <w:szCs w:val="24"/>
        </w:rPr>
        <w:t>, quiero desasignar activos de responsables, para poder reasignarlos o ponerlos disponibles para otros usuarios.</w:t>
      </w:r>
    </w:p>
    <w:p w14:paraId="3711E8D2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451D8FDD">
      <w:pPr>
        <w:numPr>
          <w:ilvl w:val="0"/>
          <w:numId w:val="2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permitir seleccionar activos asignados</w:t>
      </w:r>
    </w:p>
    <w:p w14:paraId="1A24E761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requerir confirmación del responsable actual</w:t>
      </w:r>
    </w:p>
    <w:p w14:paraId="14CD42C4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registrar fecha y motivo de desasignación</w:t>
      </w:r>
    </w:p>
    <w:p w14:paraId="21871A78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cambiar el estado del activo a "Disponible"</w:t>
      </w:r>
    </w:p>
    <w:p w14:paraId="570F2916">
      <w:pPr>
        <w:numPr>
          <w:ilvl w:val="0"/>
          <w:numId w:val="2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generar acta de entrega/recepción</w:t>
      </w:r>
    </w:p>
    <w:p w14:paraId="7BA8135F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2" w:name="_btpdulo4tni2" w:colFirst="0" w:colLast="0"/>
      <w:bookmarkEnd w:id="2"/>
      <w:r>
        <w:rPr>
          <w:rFonts w:ascii="Times New Roman" w:hAnsi="Times New Roman" w:eastAsia="Times New Roman" w:cs="Times New Roman"/>
          <w:b/>
          <w:sz w:val="24"/>
          <w:szCs w:val="24"/>
        </w:rPr>
        <w:t>003: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Consultar Activos Asignados</w:t>
      </w:r>
    </w:p>
    <w:p w14:paraId="79FC104E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Visualización de activos bajo responsabilidad </w:t>
      </w:r>
    </w:p>
    <w:p w14:paraId="560A76A6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Responsable</w:t>
      </w:r>
      <w:r>
        <w:rPr>
          <w:rFonts w:ascii="Times New Roman" w:hAnsi="Times New Roman" w:eastAsia="Times New Roman" w:cs="Times New Roman"/>
          <w:sz w:val="24"/>
          <w:szCs w:val="24"/>
        </w:rPr>
        <w:t>, quiero consultar todos los activos que tengo asignados, para poder conocer mi inventario actual y estado de los mismos.</w:t>
      </w:r>
    </w:p>
    <w:p w14:paraId="6A7690F3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61A3A187">
      <w:pPr>
        <w:numPr>
          <w:ilvl w:val="0"/>
          <w:numId w:val="3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mostrar listado de activos asignados al responsable</w:t>
      </w:r>
    </w:p>
    <w:p w14:paraId="5D789D6B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 sistema debe permitir filtrar por tipo de activo </w:t>
      </w:r>
    </w:p>
    <w:p w14:paraId="773C08DB">
      <w:pPr>
        <w:numPr>
          <w:ilvl w:val="0"/>
          <w:numId w:val="3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mostrar fecha de asignación</w:t>
      </w:r>
    </w:p>
    <w:p w14:paraId="552CA47B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3" w:name="_2vb55tivrgb0" w:colFirst="0" w:colLast="0"/>
      <w:bookmarkEnd w:id="3"/>
      <w:r>
        <w:rPr>
          <w:rFonts w:ascii="Times New Roman" w:hAnsi="Times New Roman" w:eastAsia="Times New Roman" w:cs="Times New Roman"/>
          <w:b/>
          <w:sz w:val="24"/>
          <w:szCs w:val="24"/>
        </w:rPr>
        <w:t>004: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Programar Mantenimiento Preventivo</w:t>
      </w:r>
    </w:p>
    <w:p w14:paraId="2CAEE451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Programación de mantenimiento preventivo </w:t>
      </w:r>
    </w:p>
    <w:p w14:paraId="4C79C4E7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Técnico de Mantenimiento</w:t>
      </w:r>
      <w:r>
        <w:rPr>
          <w:rFonts w:ascii="Times New Roman" w:hAnsi="Times New Roman" w:eastAsia="Times New Roman" w:cs="Times New Roman"/>
          <w:sz w:val="24"/>
          <w:szCs w:val="24"/>
        </w:rPr>
        <w:t>, quiero programar mantenimientos preventivos para los activos, para poder garantizar su funcionamiento óptimo y prevenir fallas.</w:t>
      </w:r>
    </w:p>
    <w:p w14:paraId="7683A4B6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3352CF4E">
      <w:pPr>
        <w:numPr>
          <w:ilvl w:val="0"/>
          <w:numId w:val="4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permitir seleccionar activos para mantenimiento</w:t>
      </w:r>
    </w:p>
    <w:p w14:paraId="0AE7C07A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 sistema debe permitir programar fechas </w:t>
      </w:r>
    </w:p>
    <w:p w14:paraId="77CFB353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generar recordatorios automáticos</w:t>
      </w:r>
    </w:p>
    <w:p w14:paraId="761F8164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permitir asignar técnicos responsables</w:t>
      </w:r>
    </w:p>
    <w:p w14:paraId="31B3DE7A">
      <w:pPr>
        <w:numPr>
          <w:ilvl w:val="0"/>
          <w:numId w:val="4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registrar el tipo de mantenimiento requerido</w:t>
      </w:r>
    </w:p>
    <w:p w14:paraId="5C6ABF9E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4" w:name="_5hj5ov3c3ven" w:colFirst="0" w:colLast="0"/>
      <w:bookmarkEnd w:id="4"/>
    </w:p>
    <w:p w14:paraId="0645ED50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5" w:name="_9r593p4sipms" w:colFirst="0" w:colLast="0"/>
      <w:bookmarkEnd w:id="5"/>
      <w:r>
        <w:rPr>
          <w:rFonts w:ascii="Times New Roman" w:hAnsi="Times New Roman" w:eastAsia="Times New Roman" w:cs="Times New Roman"/>
          <w:b/>
          <w:sz w:val="24"/>
          <w:szCs w:val="24"/>
        </w:rPr>
        <w:t>005: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Crear Ticket de Soporte</w:t>
      </w:r>
    </w:p>
    <w:p w14:paraId="43ADD288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Creación de tickets de soporte técnico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E727548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Responsable,</w:t>
      </w:r>
      <w:r>
        <w:rPr>
          <w:rFonts w:ascii="Times New Roman" w:hAnsi="Times New Roman" w:eastAsia="Times New Roman"/>
          <w:sz w:val="24"/>
          <w:szCs w:val="24"/>
        </w:rPr>
        <w:t xml:space="preserve"> quiero generar tickets de soporte cuando presente inconvenientes en la programación de un mantenimiento y no reciba respuesta, para que así se asegure el seguimiento y se dé una pronta solución.</w:t>
      </w:r>
    </w:p>
    <w:p w14:paraId="0E8993B5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4EF43283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asignar automáticamente un ID único al ticket.</w:t>
      </w:r>
    </w:p>
    <w:p w14:paraId="01739791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permitir categorizar el ticket según el tipo de incidencia.</w:t>
      </w:r>
    </w:p>
    <w:p w14:paraId="0AB059A6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registrar el usuario que crea el ticket.</w:t>
      </w:r>
    </w:p>
    <w:p w14:paraId="2B283598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asignar el estado inicial del ticket como “Abierto”.</w:t>
      </w:r>
    </w:p>
    <w:p w14:paraId="4110B0FE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registrar la fecha y hora exacta de creación del ticket.</w:t>
      </w:r>
    </w:p>
    <w:p w14:paraId="0CA88A40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garantizar que la información registrada quede almacenada en la base de datos de manera segura.</w:t>
      </w:r>
    </w:p>
    <w:p w14:paraId="5C0B45CB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validar que los campos obligatorios estén completos antes de guardar el ticket.</w:t>
      </w:r>
    </w:p>
    <w:p w14:paraId="005251D5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permitir asociar el ticket a un activo relacionado.</w:t>
      </w:r>
    </w:p>
    <w:p w14:paraId="6157AA33">
      <w:pPr>
        <w:numPr>
          <w:ilvl w:val="0"/>
          <w:numId w:val="5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notificar al Gestor de Tickets sobre la creación.</w:t>
      </w:r>
    </w:p>
    <w:p w14:paraId="1D5D31DF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006: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Reportar Incidencia de Activo</w:t>
      </w:r>
    </w:p>
    <w:p w14:paraId="1B4EEEDD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Reporte de incidencias en activos asignados</w:t>
      </w:r>
    </w:p>
    <w:p w14:paraId="3E2E4643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Responsable</w:t>
      </w:r>
      <w:r>
        <w:rPr>
          <w:rFonts w:ascii="Times New Roman" w:hAnsi="Times New Roman" w:eastAsia="Times New Roman"/>
          <w:sz w:val="24"/>
          <w:szCs w:val="24"/>
        </w:rPr>
        <w:t>, quiero reportar problemas en los activos asignados, para solicitar soporte técnico y mantener el registro actualizado.</w:t>
      </w:r>
    </w:p>
    <w:p w14:paraId="104A581A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0F22962B">
      <w:pPr>
        <w:numPr>
          <w:ilvl w:val="0"/>
          <w:numId w:val="6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seleccionar el activo con incidencia.</w:t>
      </w:r>
    </w:p>
    <w:p w14:paraId="3CE7B65B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describir detalladamente la incidencia.</w:t>
      </w:r>
    </w:p>
    <w:p w14:paraId="204B8685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permitir adjuntar imágenes</w:t>
      </w:r>
    </w:p>
    <w:p w14:paraId="1CD45E46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permitir establecer un nivel de prioridad (alta, media, baja).</w:t>
      </w:r>
    </w:p>
    <w:p w14:paraId="507AE799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registrar la fecha y hora exacta de creación de la incidencia.</w:t>
      </w:r>
    </w:p>
    <w:p w14:paraId="7DA5ED8C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debe registrar el usuario que reporta la incidencia.</w:t>
      </w:r>
    </w:p>
    <w:p w14:paraId="7960478D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asignar el estado inicial de la incidencia como “Abierta”.</w:t>
      </w:r>
    </w:p>
    <w:p w14:paraId="4C68D9F7">
      <w:pPr>
        <w:numPr>
          <w:ilvl w:val="0"/>
          <w:numId w:val="6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notificar automáticamente a los técnicos de mantenimiento.</w:t>
      </w:r>
    </w:p>
    <w:p w14:paraId="67567733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6" w:name="_i4bb39n5w5mi" w:colFirst="0" w:colLast="0"/>
      <w:bookmarkEnd w:id="6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007: </w:t>
      </w:r>
      <w:r>
        <w:rPr>
          <w:rFonts w:ascii="Times New Roman" w:hAnsi="Times New Roman" w:eastAsia="Times New Roman"/>
          <w:sz w:val="24"/>
          <w:szCs w:val="24"/>
        </w:rPr>
        <w:t>Gestionar Historial de Mantenimientos</w:t>
      </w:r>
    </w:p>
    <w:p w14:paraId="7B27BAF0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Consulta del historial de mantenimientos</w:t>
      </w:r>
    </w:p>
    <w:p w14:paraId="3E3B7A1B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Administrador</w:t>
      </w:r>
      <w:r>
        <w:rPr>
          <w:rFonts w:ascii="Times New Roman" w:hAnsi="Times New Roman" w:eastAsia="Times New Roman"/>
          <w:sz w:val="24"/>
          <w:szCs w:val="24"/>
        </w:rPr>
        <w:t>, quiero consultar el historial completo de mantenimientos de cada activo, para evaluar su rendimiento y tomar decisiones de reemplazo o mejora.</w:t>
      </w:r>
    </w:p>
    <w:p w14:paraId="0AC82D76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3C84BE91">
      <w:pPr>
        <w:numPr>
          <w:ilvl w:val="0"/>
          <w:numId w:val="7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mostrar la cronología completa de mantenimientos.</w:t>
      </w:r>
    </w:p>
    <w:p w14:paraId="4B8F8B14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generar reportes por período de tiempo.</w:t>
      </w:r>
    </w:p>
    <w:p w14:paraId="5CD76644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mostrar indicadores de frecuencia de fallas.</w:t>
      </w:r>
    </w:p>
    <w:p w14:paraId="4305F3B1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permitir filtrar mantenimientos por tipo (preventivo, correctivo).</w:t>
      </w:r>
    </w:p>
    <w:p w14:paraId="563A8509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mostrar el técnico responsable de cada mantenimiento.</w:t>
      </w:r>
    </w:p>
    <w:p w14:paraId="7CB8273A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garantizar que los datos históricos no puedan ser modificados.</w:t>
      </w:r>
    </w:p>
    <w:p w14:paraId="4E7B1D0A">
      <w:pPr>
        <w:numPr>
          <w:ilvl w:val="0"/>
          <w:numId w:val="7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exportar la información en formatos estándar.</w:t>
      </w:r>
    </w:p>
    <w:p w14:paraId="6415D668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7" w:name="_knn0guw2fmy0" w:colFirst="0" w:colLast="0"/>
      <w:bookmarkEnd w:id="7"/>
      <w:r>
        <w:rPr>
          <w:rFonts w:ascii="Times New Roman" w:hAnsi="Times New Roman" w:eastAsia="Times New Roman" w:cs="Times New Roman"/>
          <w:b/>
          <w:sz w:val="24"/>
          <w:szCs w:val="24"/>
        </w:rPr>
        <w:t>008: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Realizar Mantenimiento </w:t>
      </w:r>
    </w:p>
    <w:p w14:paraId="34CF4274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Registro de mantenimientos ejecutados</w:t>
      </w:r>
    </w:p>
    <w:p w14:paraId="0E351A7C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Técnico de Mantenimiento</w:t>
      </w:r>
      <w:r>
        <w:rPr>
          <w:rFonts w:ascii="Times New Roman" w:hAnsi="Times New Roman" w:eastAsia="Times New Roman"/>
          <w:sz w:val="24"/>
          <w:szCs w:val="24"/>
        </w:rPr>
        <w:t>, quiero registrar la ejecución de los mantenimientos, para documentar las reparaciones realizadas y actualizar el estado del activo.</w:t>
      </w:r>
    </w:p>
    <w:p w14:paraId="2645BF52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5CC97013">
      <w:pPr>
        <w:numPr>
          <w:ilvl w:val="0"/>
          <w:numId w:val="8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registrar detalles del trabajo realizado.</w:t>
      </w:r>
    </w:p>
    <w:p w14:paraId="36DD6717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actualizar el estado del activo tras la reparación.</w:t>
      </w:r>
    </w:p>
    <w:p w14:paraId="1CC8396B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El sistema debe registrar la fecha y hora de inicio y fin del mantenimiento</w:t>
      </w:r>
    </w:p>
    <w:p w14:paraId="5D9BB78D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El sistema debe generar automáticamente un registro en el historial del activo.</w:t>
      </w:r>
    </w:p>
    <w:p w14:paraId="48C7A3A1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El sistema debe permitir clasificar el mantenimiento como preventivo o correctivo.</w:t>
      </w:r>
    </w:p>
    <w:p w14:paraId="66C89D31">
      <w:pPr>
        <w:numPr>
          <w:ilvl w:val="0"/>
          <w:numId w:val="8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adjuntar fotografías del trabajo realizado.</w:t>
      </w:r>
    </w:p>
    <w:p w14:paraId="394357B6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8" w:name="_8iym5p6zfndw" w:colFirst="0" w:colLast="0"/>
      <w:bookmarkEnd w:id="8"/>
      <w:r>
        <w:rPr>
          <w:rFonts w:ascii="Times New Roman" w:hAnsi="Times New Roman" w:eastAsia="Times New Roman" w:cs="Times New Roman"/>
          <w:b/>
          <w:sz w:val="24"/>
          <w:szCs w:val="24"/>
        </w:rPr>
        <w:t>009: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Gestionar Estado de Tickets</w:t>
      </w:r>
    </w:p>
    <w:p w14:paraId="6788C512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Actualización y seguimiento de tickets</w:t>
      </w:r>
    </w:p>
    <w:p w14:paraId="04FD2938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Gestor de Tickets</w:t>
      </w:r>
      <w:r>
        <w:rPr>
          <w:rFonts w:ascii="Times New Roman" w:hAnsi="Times New Roman" w:eastAsia="Times New Roman"/>
          <w:sz w:val="24"/>
          <w:szCs w:val="24"/>
        </w:rPr>
        <w:t>, quiero actualizar el estado y dar seguimiento a los tickets, para mantener informados a los usuarios y garantizar la resolución oportuna.</w:t>
      </w:r>
    </w:p>
    <w:p w14:paraId="7F230F79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7F1595C1">
      <w:pPr>
        <w:numPr>
          <w:ilvl w:val="0"/>
          <w:numId w:val="9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cambiar estados (Abierto, En Proceso, Resuelto, Cerrado).</w:t>
      </w:r>
    </w:p>
    <w:p w14:paraId="7A1F169A">
      <w:pPr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agregar comentarios y actualizaciones.</w:t>
      </w:r>
    </w:p>
    <w:p w14:paraId="15B31E24">
      <w:pPr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notificar a los involucrados los cambios de estado.</w:t>
      </w:r>
    </w:p>
    <w:p w14:paraId="43EC76E9">
      <w:pPr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El sistema debe impedir cerrar un ticket sin haber registrado la resolución.</w:t>
      </w:r>
    </w:p>
    <w:p w14:paraId="1A06F04B">
      <w:pPr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El sistema debe permitir filtrar tickets por responsable asignado.</w:t>
      </w:r>
    </w:p>
    <w:p w14:paraId="58B1598A">
      <w:pPr>
        <w:numPr>
          <w:ilvl w:val="0"/>
          <w:numId w:val="9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generar métricas de tiempo de resolución.</w:t>
      </w:r>
    </w:p>
    <w:p w14:paraId="4832E916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9" w:name="_vfj0t1mndmmx" w:colFirst="0" w:colLast="0"/>
      <w:bookmarkEnd w:id="9"/>
      <w:r>
        <w:rPr>
          <w:rFonts w:ascii="Times New Roman" w:hAnsi="Times New Roman" w:eastAsia="Times New Roman" w:cs="Times New Roman"/>
          <w:b/>
          <w:sz w:val="24"/>
          <w:szCs w:val="24"/>
        </w:rPr>
        <w:t>010: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Registrar Activo Tecnológico</w:t>
      </w:r>
    </w:p>
    <w:p w14:paraId="6424D0AC">
      <w:pPr>
        <w:spacing w:before="240" w:after="24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Registro de nuevos activos</w:t>
      </w:r>
    </w:p>
    <w:p w14:paraId="736654F6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Descripción: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Administrador,</w:t>
      </w:r>
      <w:r>
        <w:rPr>
          <w:rFonts w:ascii="Times New Roman" w:hAnsi="Times New Roman" w:eastAsia="Times New Roman"/>
          <w:sz w:val="24"/>
          <w:szCs w:val="24"/>
        </w:rPr>
        <w:t xml:space="preserve"> quiero registrar nuevos activos tecnológicos en el sistema, para mantener un inventario actualizado y disponible para asignación.</w:t>
      </w:r>
    </w:p>
    <w:p w14:paraId="37D65296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342B09A7">
      <w:pPr>
        <w:numPr>
          <w:ilvl w:val="0"/>
          <w:numId w:val="10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ingresar información básica (nombre, tipo, modelo, serie).</w:t>
      </w:r>
    </w:p>
    <w:p w14:paraId="721E183E">
      <w:pPr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asignar automáticamente un código único al activo.</w:t>
      </w:r>
    </w:p>
    <w:p w14:paraId="0794F4CB">
      <w:pPr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establecer el estado inicial como "Disponible".</w:t>
      </w:r>
    </w:p>
    <w:p w14:paraId="4198900B">
      <w:pPr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validar que los campos obligatorios estén completos.</w:t>
      </w:r>
    </w:p>
    <w:p w14:paraId="1F86BB69">
      <w:pPr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El sistema debe permitir registrar ubicación física del activo.</w:t>
      </w:r>
    </w:p>
    <w:p w14:paraId="5876F31E">
      <w:pPr>
        <w:numPr>
          <w:ilvl w:val="0"/>
          <w:numId w:val="10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adjuntar documentos del activo (garantía, manual).</w:t>
      </w:r>
    </w:p>
    <w:p w14:paraId="6659BD68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10" w:name="_yjw6zl45ry45" w:colFirst="0" w:colLast="0"/>
      <w:bookmarkEnd w:id="10"/>
      <w:r>
        <w:rPr>
          <w:rFonts w:ascii="Times New Roman" w:hAnsi="Times New Roman" w:eastAsia="Times New Roman" w:cs="Times New Roman"/>
          <w:b/>
          <w:sz w:val="24"/>
          <w:szCs w:val="24"/>
        </w:rPr>
        <w:t>011: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Consultar Disponibilidad de Activos</w:t>
      </w:r>
    </w:p>
    <w:p w14:paraId="1BC4341F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Verificación de activos disponibles para asignación</w:t>
      </w:r>
    </w:p>
    <w:p w14:paraId="51104DF8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Administrador</w:t>
      </w:r>
      <w:r>
        <w:rPr>
          <w:rFonts w:ascii="Times New Roman" w:hAnsi="Times New Roman" w:eastAsia="Times New Roman"/>
          <w:sz w:val="24"/>
          <w:szCs w:val="24"/>
        </w:rPr>
        <w:t>, quiero consultar los activos disponibles para asignación, para planificar adecuadamente las entregas a los responsables.</w:t>
      </w:r>
    </w:p>
    <w:p w14:paraId="798C1295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0DB1E920">
      <w:pPr>
        <w:numPr>
          <w:ilvl w:val="0"/>
          <w:numId w:val="11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mostrar un listado de activos con estado "Disponible".</w:t>
      </w:r>
    </w:p>
    <w:p w14:paraId="7D492200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filtrar por tipo de activo.</w:t>
      </w:r>
    </w:p>
    <w:p w14:paraId="79AA4EBC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mostrar información básica de cada activo disponible.</w:t>
      </w:r>
    </w:p>
    <w:p w14:paraId="0EFCDF3C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El sistema debe mostrar la ubicación física de cada activo disponible.</w:t>
      </w:r>
    </w:p>
    <w:p w14:paraId="6287F6A9">
      <w:pPr>
        <w:numPr>
          <w:ilvl w:val="0"/>
          <w:numId w:val="11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búsqueda por código o nombre del activo.</w:t>
      </w:r>
    </w:p>
    <w:p w14:paraId="09EA3A40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11" w:name="_j32zj2j6xd9q" w:colFirst="0" w:colLast="0"/>
      <w:bookmarkEnd w:id="11"/>
      <w:r>
        <w:rPr>
          <w:rFonts w:ascii="Times New Roman" w:hAnsi="Times New Roman" w:eastAsia="Times New Roman" w:cs="Times New Roman"/>
          <w:b/>
          <w:sz w:val="24"/>
          <w:szCs w:val="24"/>
        </w:rPr>
        <w:t>012: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Generar Reporte de Activos</w:t>
      </w:r>
    </w:p>
    <w:p w14:paraId="79C9633E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Generación de reportes del inventario</w:t>
      </w:r>
    </w:p>
    <w:p w14:paraId="3DF131FE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Administrador</w:t>
      </w:r>
      <w:r>
        <w:rPr>
          <w:rFonts w:ascii="Times New Roman" w:hAnsi="Times New Roman" w:eastAsia="Times New Roman"/>
          <w:sz w:val="24"/>
          <w:szCs w:val="24"/>
        </w:rPr>
        <w:t>, quiero generar reportes detallados del inventario de activos, para tener visibilidad completa de su estado y distribución.</w:t>
      </w:r>
    </w:p>
    <w:p w14:paraId="6917A979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4BCD7CBE">
      <w:pPr>
        <w:numPr>
          <w:ilvl w:val="0"/>
          <w:numId w:val="12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generar reportes por estado del activo.</w:t>
      </w:r>
    </w:p>
    <w:p w14:paraId="2537738B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generar reportes por responsable.</w:t>
      </w:r>
    </w:p>
    <w:p w14:paraId="5B587243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filtrar por períodos de tiempo.</w:t>
      </w:r>
    </w:p>
    <w:p w14:paraId="6B245B3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exportar reportes en PDF y Excel.</w:t>
      </w:r>
    </w:p>
    <w:p w14:paraId="5758B92E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El sistema debe incluir gráficos estadísticos (barras, tortas) en los reportes.</w:t>
      </w:r>
    </w:p>
    <w:p w14:paraId="6CCC35E1">
      <w:pPr>
        <w:numPr>
          <w:ilvl w:val="0"/>
          <w:numId w:val="12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incluir métricas de utilización de activos.</w:t>
      </w:r>
    </w:p>
    <w:p w14:paraId="713BDDF7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12" w:name="_96weq6g687dz" w:colFirst="0" w:colLast="0"/>
      <w:bookmarkEnd w:id="12"/>
      <w:r>
        <w:rPr>
          <w:rFonts w:ascii="Times New Roman" w:hAnsi="Times New Roman" w:eastAsia="Times New Roman" w:cs="Times New Roman"/>
          <w:b/>
          <w:sz w:val="24"/>
          <w:szCs w:val="24"/>
        </w:rPr>
        <w:t>013: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Recibir Notificaciones de Mantenimiento</w:t>
      </w:r>
    </w:p>
    <w:p w14:paraId="20BF35DB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Notificaciones de mantenimientos programados</w:t>
      </w:r>
    </w:p>
    <w:p w14:paraId="6281E667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Técnico de Mantenimiento</w:t>
      </w:r>
      <w:r>
        <w:rPr>
          <w:rFonts w:ascii="Times New Roman" w:hAnsi="Times New Roman" w:eastAsia="Times New Roman"/>
          <w:sz w:val="24"/>
          <w:szCs w:val="24"/>
        </w:rPr>
        <w:t>, quiero recibir notificaciones automáticas de mantenimientos programados, para planificar mi trabajo y cumplir con los cronogramas.</w:t>
      </w:r>
    </w:p>
    <w:p w14:paraId="2C70E113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01775FB6">
      <w:pPr>
        <w:numPr>
          <w:ilvl w:val="0"/>
          <w:numId w:val="13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enviar notificaciones por correo electrónico.</w:t>
      </w:r>
    </w:p>
    <w:p w14:paraId="5B9F795F">
      <w:pPr>
        <w:numPr>
          <w:ilvl w:val="0"/>
          <w:numId w:val="1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enviar recordatorios tres días antes del mantenimiento.</w:t>
      </w:r>
    </w:p>
    <w:p w14:paraId="10000A75">
      <w:pPr>
        <w:numPr>
          <w:ilvl w:val="0"/>
          <w:numId w:val="13"/>
        </w:num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El sistema debe permitir confirmar la recepción de la notificación.</w:t>
      </w:r>
    </w:p>
    <w:p w14:paraId="00F7FBE1">
      <w:pPr>
        <w:numPr>
          <w:ilvl w:val="0"/>
          <w:numId w:val="13"/>
        </w:num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notificar también al administrador sobre mantenimientos críticos.</w:t>
      </w:r>
    </w:p>
    <w:p w14:paraId="3D5A91F0">
      <w:pPr>
        <w:numPr>
          <w:ilvl w:val="0"/>
          <w:numId w:val="1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registrar fecha y hora de envío y recepción de cada notificación.</w:t>
      </w:r>
    </w:p>
    <w:p w14:paraId="6C9DDA61">
      <w:pPr>
        <w:numPr>
          <w:ilvl w:val="0"/>
          <w:numId w:val="13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escalar la notificación si no se recibe confirmación.</w:t>
      </w:r>
    </w:p>
    <w:p w14:paraId="7ECFBE0F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</w:p>
    <w:p w14:paraId="02BB4B5A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13" w:name="_ts8nrqwoki89" w:colFirst="0" w:colLast="0"/>
      <w:bookmarkEnd w:id="13"/>
      <w:r>
        <w:rPr>
          <w:rFonts w:ascii="Times New Roman" w:hAnsi="Times New Roman" w:eastAsia="Times New Roman" w:cs="Times New Roman"/>
          <w:b/>
          <w:sz w:val="24"/>
          <w:szCs w:val="24"/>
        </w:rPr>
        <w:t>014: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Actualizar Estado de Activo</w:t>
      </w:r>
    </w:p>
    <w:p w14:paraId="66465F95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Modificación del estado de activos</w:t>
      </w:r>
    </w:p>
    <w:p w14:paraId="34CDD78F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Administrador</w:t>
      </w:r>
      <w:r>
        <w:rPr>
          <w:rFonts w:ascii="Times New Roman" w:hAnsi="Times New Roman" w:eastAsia="Times New Roman"/>
          <w:sz w:val="24"/>
          <w:szCs w:val="24"/>
        </w:rPr>
        <w:t>, quiero actualizar el estado de los activos (Disponible, Asignado, En Mantenimiento, Dado de Baja), para mantener la información actualizada.</w:t>
      </w:r>
    </w:p>
    <w:p w14:paraId="57D3602A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631D1594">
      <w:pPr>
        <w:numPr>
          <w:ilvl w:val="0"/>
          <w:numId w:val="14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cambiar entre los estados definidos.</w:t>
      </w:r>
    </w:p>
    <w:p w14:paraId="6DD1C54D">
      <w:pPr>
        <w:numPr>
          <w:ilvl w:val="0"/>
          <w:numId w:val="1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requerir una justificación para cambios de estado.</w:t>
      </w:r>
    </w:p>
    <w:p w14:paraId="238B0273">
      <w:pPr>
        <w:numPr>
          <w:ilvl w:val="0"/>
          <w:numId w:val="1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registrar fecha, hora y usuario que realiza el cambio.</w:t>
      </w:r>
    </w:p>
    <w:p w14:paraId="26E9C9C6">
      <w:pPr>
        <w:numPr>
          <w:ilvl w:val="0"/>
          <w:numId w:val="1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validar transiciones válidas entre estados.</w:t>
      </w:r>
    </w:p>
    <w:p w14:paraId="55C52775">
      <w:pPr>
        <w:numPr>
          <w:ilvl w:val="0"/>
          <w:numId w:val="14"/>
        </w:num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impedir marcar como “Disponible” un activo con incidencias abiertas.</w:t>
      </w:r>
    </w:p>
    <w:p w14:paraId="309B43FD">
      <w:pPr>
        <w:numPr>
          <w:ilvl w:val="0"/>
          <w:numId w:val="1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generar un historial de cambios de estado consultable.</w:t>
      </w:r>
    </w:p>
    <w:p w14:paraId="71EE7C28">
      <w:pPr>
        <w:numPr>
          <w:ilvl w:val="0"/>
          <w:numId w:val="14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notificar a los usuarios involucrados los cambios relevantes.</w:t>
      </w:r>
    </w:p>
    <w:p w14:paraId="651DF274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14" w:name="_krqzpfxsc4ba" w:colFirst="0" w:colLast="0"/>
      <w:bookmarkEnd w:id="14"/>
      <w:r>
        <w:rPr>
          <w:rFonts w:ascii="Times New Roman" w:hAnsi="Times New Roman" w:eastAsia="Times New Roman" w:cs="Times New Roman"/>
          <w:b/>
          <w:sz w:val="24"/>
          <w:szCs w:val="24"/>
        </w:rPr>
        <w:t>015: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Consultar Historial de Activo</w:t>
      </w:r>
    </w:p>
    <w:p w14:paraId="48EB49F2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Visualización completa del historial de un activo</w:t>
      </w:r>
    </w:p>
    <w:p w14:paraId="0580A1C8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Administrador</w:t>
      </w:r>
      <w:r>
        <w:rPr>
          <w:rFonts w:ascii="Times New Roman" w:hAnsi="Times New Roman" w:eastAsia="Times New Roman"/>
          <w:sz w:val="24"/>
          <w:szCs w:val="24"/>
        </w:rPr>
        <w:t>, quiero consultar el historial completo de un activo específico, para analizar sus asignaciones, mantenimientos y trayectoria.</w:t>
      </w:r>
    </w:p>
    <w:p w14:paraId="32CB3978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396872D5">
      <w:pPr>
        <w:numPr>
          <w:ilvl w:val="0"/>
          <w:numId w:val="15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mostrar cronología completa de eventos del activo.</w:t>
      </w:r>
    </w:p>
    <w:p w14:paraId="770A1EBB">
      <w:pPr>
        <w:numPr>
          <w:ilvl w:val="0"/>
          <w:numId w:val="1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incluir asignaciones, desasignaciones y mantenimientos.</w:t>
      </w:r>
    </w:p>
    <w:p w14:paraId="5A49E577">
      <w:pPr>
        <w:numPr>
          <w:ilvl w:val="0"/>
          <w:numId w:val="1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mostrar responsables históricos.</w:t>
      </w:r>
    </w:p>
    <w:p w14:paraId="5FF4F80B">
      <w:pPr>
        <w:numPr>
          <w:ilvl w:val="0"/>
          <w:numId w:val="1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filtrar eventos por tipo.</w:t>
      </w:r>
    </w:p>
    <w:p w14:paraId="3B65A0D2">
      <w:pPr>
        <w:numPr>
          <w:ilvl w:val="0"/>
          <w:numId w:val="15"/>
        </w:num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permitir exportar el historial completo del activo.</w:t>
      </w:r>
    </w:p>
    <w:p w14:paraId="34C605DC">
      <w:pPr>
        <w:numPr>
          <w:ilvl w:val="0"/>
          <w:numId w:val="15"/>
        </w:num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permitir comparar el historial entre diferentes activos</w:t>
      </w:r>
      <w:r>
        <w:rPr>
          <w:rFonts w:hint="default" w:ascii="Times New Roman" w:hAnsi="Times New Roman" w:eastAsia="SimSun" w:cs="Times New Roman"/>
          <w:sz w:val="24"/>
          <w:szCs w:val="24"/>
          <w:lang w:val="es-CO"/>
        </w:rPr>
        <w:t>.</w:t>
      </w:r>
    </w:p>
    <w:p w14:paraId="0B15D9B2">
      <w:pPr>
        <w:numPr>
          <w:ilvl w:val="0"/>
          <w:numId w:val="1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garantizar que el historial no pueda ser modificado, solo consultado.</w:t>
      </w:r>
    </w:p>
    <w:p w14:paraId="53DCBAD3">
      <w:pPr>
        <w:numPr>
          <w:ilvl w:val="0"/>
          <w:numId w:val="15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mostrar documentos asociados a cada evento.</w:t>
      </w:r>
    </w:p>
    <w:p w14:paraId="55F82205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15" w:name="_i32rw01tu54x" w:colFirst="0" w:colLast="0"/>
      <w:bookmarkEnd w:id="15"/>
      <w:r>
        <w:rPr>
          <w:rFonts w:ascii="Times New Roman" w:hAnsi="Times New Roman" w:eastAsia="Times New Roman" w:cs="Times New Roman"/>
          <w:b/>
          <w:sz w:val="24"/>
          <w:szCs w:val="24"/>
        </w:rPr>
        <w:t>016: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Desasignar Activo</w:t>
      </w:r>
    </w:p>
    <w:p w14:paraId="2B3DECD7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Liberación de activos asignados</w:t>
      </w:r>
    </w:p>
    <w:p w14:paraId="01B3B17A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Administrador,</w:t>
      </w:r>
      <w:r>
        <w:rPr>
          <w:rFonts w:ascii="Times New Roman" w:hAnsi="Times New Roman" w:eastAsia="Times New Roman"/>
          <w:sz w:val="24"/>
          <w:szCs w:val="24"/>
        </w:rPr>
        <w:t xml:space="preserve"> quiero desasignar activos de responsables, para reasignarlos o ponerlos disponibles para otros usuarios.</w:t>
      </w:r>
    </w:p>
    <w:p w14:paraId="65AC3FBA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1C15BB6F">
      <w:pPr>
        <w:numPr>
          <w:ilvl w:val="0"/>
          <w:numId w:val="2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seleccionar activos asignados.</w:t>
      </w:r>
    </w:p>
    <w:p w14:paraId="08C45B48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requerir confirmación del responsable actual.</w:t>
      </w:r>
    </w:p>
    <w:p w14:paraId="6FEE9758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registrar fecha y motivo de desasignación.</w:t>
      </w:r>
    </w:p>
    <w:p w14:paraId="2F310208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cambiar el estado del activo a "Disponible".</w:t>
      </w:r>
    </w:p>
    <w:p w14:paraId="4F944500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impedir la desasignación si el activo tiene incidencias abiertas.</w:t>
      </w:r>
    </w:p>
    <w:p w14:paraId="0627B883">
      <w:pPr>
        <w:numPr>
          <w:ilvl w:val="0"/>
          <w:numId w:val="2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generar un acta de entrega/recepción.</w:t>
      </w:r>
    </w:p>
    <w:p w14:paraId="3CDE37A2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sz w:val="24"/>
          <w:szCs w:val="24"/>
        </w:rPr>
      </w:pPr>
      <w:bookmarkStart w:id="16" w:name="_rfn76ifqwtiy" w:colFirst="0" w:colLast="0"/>
      <w:bookmarkEnd w:id="16"/>
      <w:r>
        <w:rPr>
          <w:rFonts w:ascii="Times New Roman" w:hAnsi="Times New Roman" w:eastAsia="Times New Roman" w:cs="Times New Roman"/>
          <w:b/>
          <w:sz w:val="24"/>
          <w:szCs w:val="24"/>
        </w:rPr>
        <w:t>017: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Programar Mantenimiento Correctivo</w:t>
      </w:r>
    </w:p>
    <w:p w14:paraId="3409049D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Título: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Programación de mantenimientos correctivos</w:t>
      </w:r>
    </w:p>
    <w:p w14:paraId="5902CECE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Descripción: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Como </w:t>
      </w:r>
      <w:r>
        <w:rPr>
          <w:rFonts w:ascii="Times New Roman" w:hAnsi="Times New Roman" w:eastAsia="Times New Roman"/>
          <w:i/>
          <w:iCs/>
          <w:sz w:val="24"/>
          <w:szCs w:val="24"/>
        </w:rPr>
        <w:t>Técnico de Mantenimiento</w:t>
      </w:r>
      <w:r>
        <w:rPr>
          <w:rFonts w:ascii="Times New Roman" w:hAnsi="Times New Roman" w:eastAsia="Times New Roman"/>
          <w:sz w:val="24"/>
          <w:szCs w:val="24"/>
        </w:rPr>
        <w:t>, quiero programar mantenimientos correctivos en activos con fallas reportadas, para resolver problemas de manera oportuna.</w:t>
      </w:r>
    </w:p>
    <w:p w14:paraId="5BC49185">
      <w:pPr>
        <w:spacing w:before="240" w:after="24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Criterios de Validación:</w:t>
      </w:r>
    </w:p>
    <w:p w14:paraId="1F0F8F9C">
      <w:pPr>
        <w:numPr>
          <w:ilvl w:val="0"/>
          <w:numId w:val="16"/>
        </w:numPr>
        <w:spacing w:befor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crear mantenimientos a partir de tickets de incidencia.</w:t>
      </w:r>
    </w:p>
    <w:p w14:paraId="3305038D">
      <w:pPr>
        <w:numPr>
          <w:ilvl w:val="0"/>
          <w:numId w:val="1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asignar prioridad según la criticidad del activo.</w:t>
      </w:r>
    </w:p>
    <w:p w14:paraId="626614AF">
      <w:pPr>
        <w:numPr>
          <w:ilvl w:val="0"/>
          <w:numId w:val="1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permitir asignar técnicos es</w:t>
      </w:r>
      <w:bookmarkStart w:id="17" w:name="_GoBack"/>
      <w:bookmarkEnd w:id="17"/>
      <w:r>
        <w:rPr>
          <w:rFonts w:ascii="Times New Roman" w:hAnsi="Times New Roman" w:eastAsia="Times New Roman"/>
          <w:sz w:val="24"/>
          <w:szCs w:val="24"/>
        </w:rPr>
        <w:t>pecializados.</w:t>
      </w:r>
    </w:p>
    <w:p w14:paraId="0FAB0BE1">
      <w:pPr>
        <w:numPr>
          <w:ilvl w:val="0"/>
          <w:numId w:val="16"/>
        </w:num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permitir asignar fecha estimada de inicio y fin del mantenimiento.</w:t>
      </w:r>
    </w:p>
    <w:p w14:paraId="55816CDF">
      <w:pPr>
        <w:numPr>
          <w:ilvl w:val="0"/>
          <w:numId w:val="16"/>
        </w:num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permitir asignar fecha estimada de inicio y fin del mantenimiento.</w:t>
      </w:r>
    </w:p>
    <w:p w14:paraId="496B9302">
      <w:pPr>
        <w:numPr>
          <w:ilvl w:val="0"/>
          <w:numId w:val="1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debe actualizar automáticamente el estado del activo a “En Mantenimiento”.</w:t>
      </w:r>
    </w:p>
    <w:p w14:paraId="01345CF6">
      <w:pPr>
        <w:numPr>
          <w:ilvl w:val="0"/>
          <w:numId w:val="1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generar automáticamente una orden de trabajo.</w:t>
      </w:r>
    </w:p>
    <w:p w14:paraId="50DF059C">
      <w:pPr>
        <w:numPr>
          <w:ilvl w:val="0"/>
          <w:numId w:val="16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El sistema debe notificar al responsable del activo sobre la programación.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A1E"/>
    <w:rsid w:val="002A1CAD"/>
    <w:rsid w:val="005B6267"/>
    <w:rsid w:val="0062000C"/>
    <w:rsid w:val="00640E2E"/>
    <w:rsid w:val="006B09E5"/>
    <w:rsid w:val="007F1ABE"/>
    <w:rsid w:val="009563B1"/>
    <w:rsid w:val="009803BF"/>
    <w:rsid w:val="00A3538B"/>
    <w:rsid w:val="00DA1664"/>
    <w:rsid w:val="00E448F0"/>
    <w:rsid w:val="00EE6A1E"/>
    <w:rsid w:val="00F27B35"/>
    <w:rsid w:val="3F4B51B4"/>
    <w:rsid w:val="6F9A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s" w:eastAsia="es-CO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1585</Words>
  <Characters>8723</Characters>
  <Lines>72</Lines>
  <Paragraphs>20</Paragraphs>
  <TotalTime>228</TotalTime>
  <ScaleCrop>false</ScaleCrop>
  <LinksUpToDate>false</LinksUpToDate>
  <CharactersWithSpaces>10288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2025-09-12T01:20:00Z</dcterms:created>
  <dc:creator>david</dc:creator>
  <cp:lastModifiedBy>David Alejandro Rojas Salas</cp:lastModifiedBy>
  <dcterms:modified xsi:type="dcterms:W3CDTF">2025-09-25T01:49:12Z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27DC292316A543D8912F593E743A57C9_12</vt:lpwstr>
  </property>
</Properties>
</file>